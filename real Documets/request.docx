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68F" w:rsidRDefault="00B8368F" w:rsidP="00B8368F">
      <w:pPr>
        <w:pStyle w:val="Heading1"/>
        <w:rPr>
          <w:color w:val="548DD4" w:themeColor="text2" w:themeTint="99"/>
          <w:lang w:val="en-GB"/>
        </w:rPr>
      </w:pPr>
      <w:r>
        <w:rPr>
          <w:color w:val="548DD4" w:themeColor="text2" w:themeTint="99"/>
          <w:lang w:val="en-GB"/>
        </w:rPr>
        <w:t xml:space="preserve">TIKUR ABAY TRANSPORT AND LOGISTICS PLC(TATL) </w:t>
      </w:r>
    </w:p>
    <w:p w:rsidR="00B8368F" w:rsidRDefault="00B8368F" w:rsidP="00B8368F">
      <w:r w:rsidRPr="00B8368F">
        <w:rPr>
          <w:highlight w:val="yellow"/>
        </w:rPr>
        <w:t>Full Logistics Service Quotation Request Form</w:t>
      </w:r>
    </w:p>
    <w:p w:rsidR="00B8368F" w:rsidRDefault="00B8368F" w:rsidP="00B8368F">
      <w:pPr>
        <w:pStyle w:val="Heading2"/>
        <w:rPr>
          <w:color w:val="548DD4" w:themeColor="text2" w:themeTint="99"/>
        </w:rPr>
      </w:pPr>
      <w:r>
        <w:rPr>
          <w:color w:val="548DD4" w:themeColor="text2" w:themeTint="99"/>
        </w:rPr>
        <w:t>1. Customer / Company Information</w:t>
      </w:r>
    </w:p>
    <w:p w:rsidR="00B8368F" w:rsidRDefault="00B8368F" w:rsidP="00B8368F">
      <w:r>
        <w:t>Company Name: ___________________________________________</w:t>
      </w:r>
    </w:p>
    <w:p w:rsidR="00B8368F" w:rsidRDefault="00B8368F" w:rsidP="00B8368F">
      <w:r>
        <w:t>Address: ________________________________________________</w:t>
      </w:r>
    </w:p>
    <w:p w:rsidR="00B8368F" w:rsidRDefault="00B8368F" w:rsidP="00B8368F">
      <w:r>
        <w:t>Contact Person: _________________________________________</w:t>
      </w:r>
    </w:p>
    <w:p w:rsidR="00B8368F" w:rsidRDefault="00B8368F" w:rsidP="00B8368F">
      <w:r>
        <w:t>Telephone: ____________________  Email: ____________________</w:t>
      </w:r>
    </w:p>
    <w:p w:rsidR="00B8368F" w:rsidRDefault="00B8368F" w:rsidP="00B8368F">
      <w:pPr>
        <w:spacing w:before="240" w:after="0" w:line="360" w:lineRule="auto"/>
      </w:pPr>
      <w:r>
        <w:t>TIN / VAT Number: _______________________________________</w:t>
      </w:r>
    </w:p>
    <w:p w:rsidR="00B8368F" w:rsidRDefault="00B8368F" w:rsidP="00B8368F">
      <w:pPr>
        <w:numPr>
          <w:ilvl w:val="0"/>
          <w:numId w:val="7"/>
        </w:numPr>
        <w:spacing w:before="240" w:after="0" w:line="360" w:lineRule="auto"/>
        <w:rPr>
          <w:rFonts w:ascii="Times New Roman" w:eastAsia="Times New Roman" w:hAnsi="Times New Roman" w:cs="Times New Roman"/>
          <w:color w:val="548DD4" w:themeColor="text2" w:themeTint="99"/>
        </w:rPr>
      </w:pPr>
      <w:r>
        <w:rPr>
          <w:rFonts w:ascii="Times New Roman" w:eastAsia="Times New Roman" w:hAnsi="Times New Roman" w:cs="Times New Roman"/>
          <w:b/>
          <w:bCs/>
          <w:color w:val="548DD4" w:themeColor="text2" w:themeTint="99"/>
        </w:rPr>
        <w:t>Shipper Information</w:t>
      </w:r>
    </w:p>
    <w:p w:rsidR="00B8368F" w:rsidRDefault="00B8368F" w:rsidP="00B8368F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Company Name: _______________________________________________</w:t>
      </w:r>
    </w:p>
    <w:p w:rsidR="00B8368F" w:rsidRDefault="00B8368F" w:rsidP="00B8368F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Contact Person: ________________________</w:t>
      </w:r>
    </w:p>
    <w:p w:rsidR="00B8368F" w:rsidRDefault="00B8368F" w:rsidP="00B8368F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Full Address: ____________________________</w:t>
      </w:r>
    </w:p>
    <w:p w:rsidR="00B8368F" w:rsidRDefault="00B8368F" w:rsidP="00B8368F">
      <w:pPr>
        <w:numPr>
          <w:ilvl w:val="0"/>
          <w:numId w:val="8"/>
        </w:numPr>
        <w:spacing w:after="0" w:line="360" w:lineRule="auto"/>
      </w:pPr>
      <w:r>
        <w:rPr>
          <w:rFonts w:ascii="Times New Roman" w:eastAsia="Times New Roman" w:hAnsi="Times New Roman" w:cs="Times New Roman"/>
          <w:color w:val="000000" w:themeColor="text1"/>
        </w:rPr>
        <w:t>Phone Number: ___________________</w:t>
      </w:r>
    </w:p>
    <w:p w:rsidR="00B8368F" w:rsidRDefault="00B8368F" w:rsidP="00B8368F">
      <w:pPr>
        <w:numPr>
          <w:ilvl w:val="0"/>
          <w:numId w:val="8"/>
        </w:numPr>
        <w:spacing w:after="0" w:line="360" w:lineRule="auto"/>
      </w:pPr>
      <w:r>
        <w:rPr>
          <w:rFonts w:ascii="Times New Roman" w:eastAsia="Times New Roman" w:hAnsi="Times New Roman" w:cs="Times New Roman"/>
          <w:color w:val="000000" w:themeColor="text1"/>
        </w:rPr>
        <w:t xml:space="preserve"> Email Address: _______________________________</w:t>
      </w:r>
    </w:p>
    <w:p w:rsidR="00B8368F" w:rsidRDefault="00B8368F" w:rsidP="00B8368F">
      <w:pPr>
        <w:pStyle w:val="Heading2"/>
      </w:pPr>
      <w:r>
        <w:rPr>
          <w:lang w:val="en-GB"/>
        </w:rPr>
        <w:t>3</w:t>
      </w:r>
      <w:r>
        <w:t>. Shipment Details</w:t>
      </w:r>
    </w:p>
    <w:p w:rsidR="00B8368F" w:rsidRDefault="00B8368F" w:rsidP="00B8368F">
      <w:r>
        <w:t>Port of Loading: _________________________________________</w:t>
      </w:r>
    </w:p>
    <w:p w:rsidR="00B8368F" w:rsidRDefault="00B8368F" w:rsidP="00B8368F">
      <w:r>
        <w:t>Port of Discharge / Destination: ___________________________</w:t>
      </w:r>
    </w:p>
    <w:p w:rsidR="00B8368F" w:rsidRDefault="00B8368F" w:rsidP="00B8368F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Type of cargo </w:t>
      </w:r>
    </w:p>
    <w:p w:rsidR="00B8368F" w:rsidRDefault="00B8368F" w:rsidP="00B8368F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Containerized cargo </w:t>
      </w:r>
      <w:sdt>
        <w:sdtPr>
          <w:rPr>
            <w:rFonts w:ascii="Times New Roman" w:eastAsia="Times New Roman" w:hAnsi="Times New Roman" w:cs="Times New Roman"/>
            <w:color w:val="000000" w:themeColor="text1"/>
          </w:rPr>
          <w:id w:val="-6306347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Segoe UI Symbol" w:eastAsia="MS Gothic" w:hAnsi="Segoe UI Symbol" w:cs="Segoe UI Symbol"/>
              <w:color w:val="000000" w:themeColor="text1"/>
            </w:rPr>
            <w:t>☐</w:t>
          </w:r>
        </w:sdtContent>
      </w:sdt>
      <w:r>
        <w:rPr>
          <w:rFonts w:ascii="Times New Roman" w:eastAsia="Times New Roman" w:hAnsi="Times New Roman" w:cs="Times New Roman"/>
          <w:color w:val="000000" w:themeColor="text1"/>
        </w:rPr>
        <w:t xml:space="preserve"> _20’ft </w:t>
      </w:r>
      <w:sdt>
        <w:sdtPr>
          <w:rPr>
            <w:rFonts w:ascii="Times New Roman" w:eastAsia="Times New Roman" w:hAnsi="Times New Roman" w:cs="Times New Roman"/>
            <w:color w:val="000000" w:themeColor="text1"/>
          </w:rPr>
          <w:id w:val="11114749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Segoe UI Symbol" w:eastAsia="MS Gothic" w:hAnsi="Segoe UI Symbol" w:cs="Segoe UI Symbol"/>
              <w:color w:val="000000" w:themeColor="text1"/>
            </w:rPr>
            <w:t>☐</w:t>
          </w:r>
        </w:sdtContent>
      </w:sdt>
      <w:r>
        <w:rPr>
          <w:rFonts w:ascii="Times New Roman" w:eastAsia="Times New Roman" w:hAnsi="Times New Roman" w:cs="Times New Roman"/>
          <w:color w:val="000000" w:themeColor="text1"/>
        </w:rPr>
        <w:t xml:space="preserve">______&amp; 40’ft </w:t>
      </w:r>
      <w:sdt>
        <w:sdtPr>
          <w:rPr>
            <w:rFonts w:ascii="Times New Roman" w:eastAsia="Times New Roman" w:hAnsi="Times New Roman" w:cs="Times New Roman"/>
            <w:color w:val="000000" w:themeColor="text1"/>
          </w:rPr>
          <w:id w:val="1355281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Segoe UI Symbol" w:eastAsia="MS Gothic" w:hAnsi="Segoe UI Symbol" w:cs="Segoe UI Symbol"/>
              <w:color w:val="000000" w:themeColor="text1"/>
            </w:rPr>
            <w:t>☐</w:t>
          </w:r>
        </w:sdtContent>
      </w:sdt>
      <w:r>
        <w:rPr>
          <w:rFonts w:ascii="Times New Roman" w:eastAsia="Times New Roman" w:hAnsi="Times New Roman" w:cs="Times New Roman"/>
          <w:color w:val="000000" w:themeColor="text1"/>
        </w:rPr>
        <w:t xml:space="preserve">  ______ &amp; special container </w:t>
      </w:r>
      <w:r>
        <w:rPr>
          <w:rFonts w:ascii="Segoe UI Symbol" w:eastAsia="Times New Roman" w:hAnsi="Segoe UI Symbol" w:cs="Segoe UI Symbol"/>
          <w:color w:val="000000" w:themeColor="text1"/>
        </w:rPr>
        <w:t>☐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_______ Dangerous cargo </w:t>
      </w:r>
      <w:sdt>
        <w:sdtPr>
          <w:rPr>
            <w:rFonts w:ascii="Times New Roman" w:eastAsia="Times New Roman" w:hAnsi="Times New Roman" w:cs="Times New Roman"/>
            <w:color w:val="000000" w:themeColor="text1"/>
          </w:rPr>
          <w:id w:val="-20741889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Segoe UI Symbol" w:eastAsia="MS Gothic" w:hAnsi="Segoe UI Symbol" w:cs="Segoe UI Symbol"/>
              <w:color w:val="000000" w:themeColor="text1"/>
            </w:rPr>
            <w:t>☐</w:t>
          </w:r>
        </w:sdtContent>
      </w:sdt>
      <w:r>
        <w:rPr>
          <w:rFonts w:ascii="Times New Roman" w:eastAsia="Times New Roman" w:hAnsi="Times New Roman" w:cs="Times New Roman"/>
          <w:color w:val="000000" w:themeColor="text1"/>
        </w:rPr>
        <w:t xml:space="preserve">   _________</w:t>
      </w:r>
    </w:p>
    <w:p w:rsidR="00B8368F" w:rsidRDefault="00B8368F" w:rsidP="00B8368F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Car</w:t>
      </w:r>
      <w:sdt>
        <w:sdtPr>
          <w:rPr>
            <w:rFonts w:ascii="Segoe UI Symbol" w:eastAsia="MS Gothic" w:hAnsi="Segoe UI Symbol" w:cs="Segoe UI Symbol"/>
            <w:color w:val="000000" w:themeColor="text1"/>
          </w:rPr>
          <w:id w:val="-7064898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Segoe UI Symbol" w:eastAsia="MS Gothic" w:hAnsi="Segoe UI Symbol" w:cs="Segoe UI Symbol"/>
              <w:color w:val="000000" w:themeColor="text1"/>
            </w:rPr>
            <w:t>☐</w:t>
          </w:r>
        </w:sdtContent>
      </w:sdt>
      <w:r>
        <w:rPr>
          <w:rFonts w:ascii="Times New Roman" w:eastAsia="Times New Roman" w:hAnsi="Times New Roman" w:cs="Times New Roman"/>
          <w:color w:val="000000" w:themeColor="text1"/>
        </w:rPr>
        <w:t xml:space="preserve">______ machinery </w:t>
      </w:r>
      <w:sdt>
        <w:sdtPr>
          <w:rPr>
            <w:rFonts w:ascii="Segoe UI Symbol" w:eastAsia="MS Gothic" w:hAnsi="Segoe UI Symbol" w:cs="Segoe UI Symbol"/>
            <w:color w:val="000000" w:themeColor="text1"/>
          </w:rPr>
          <w:id w:val="1620563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Segoe UI Symbol" w:eastAsia="MS Gothic" w:hAnsi="Segoe UI Symbol" w:cs="Segoe UI Symbol"/>
              <w:color w:val="000000" w:themeColor="text1"/>
            </w:rPr>
            <w:t>☐</w:t>
          </w:r>
        </w:sdtContent>
      </w:sdt>
      <w:r>
        <w:rPr>
          <w:rFonts w:ascii="Times New Roman" w:eastAsia="Times New Roman" w:hAnsi="Times New Roman" w:cs="Times New Roman"/>
          <w:color w:val="000000" w:themeColor="text1"/>
        </w:rPr>
        <w:t xml:space="preserve">______ &amp; Bulk cargo </w:t>
      </w:r>
      <w:sdt>
        <w:sdtPr>
          <w:rPr>
            <w:rFonts w:ascii="Times New Roman" w:eastAsia="Times New Roman" w:hAnsi="Times New Roman" w:cs="Times New Roman"/>
            <w:color w:val="000000" w:themeColor="text1"/>
          </w:rPr>
          <w:id w:val="20710044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Segoe UI Symbol" w:eastAsia="MS Gothic" w:hAnsi="Segoe UI Symbol" w:cs="Segoe UI Symbol"/>
              <w:color w:val="000000" w:themeColor="text1"/>
            </w:rPr>
            <w:t>☐</w:t>
          </w:r>
        </w:sdtContent>
      </w:sdt>
      <w:r>
        <w:rPr>
          <w:rFonts w:ascii="Times New Roman" w:eastAsia="Times New Roman" w:hAnsi="Times New Roman" w:cs="Times New Roman"/>
          <w:color w:val="000000" w:themeColor="text1"/>
        </w:rPr>
        <w:t>________</w:t>
      </w:r>
    </w:p>
    <w:p w:rsidR="00B8368F" w:rsidRDefault="00B8368F" w:rsidP="00B8368F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Goods Description</w:t>
      </w:r>
    </w:p>
    <w:p w:rsidR="00B8368F" w:rsidRDefault="00B8368F" w:rsidP="00B8368F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Full Description of Goods:________________________________________________</w:t>
      </w:r>
    </w:p>
    <w:p w:rsidR="00B8368F" w:rsidRDefault="00B8368F" w:rsidP="00B8368F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Harmonized System (HS) Code: ____________________________________________</w:t>
      </w:r>
    </w:p>
    <w:p w:rsidR="00B8368F" w:rsidRDefault="00B8368F" w:rsidP="00B8368F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Total Gross Weight: _______________________________________________________</w:t>
      </w:r>
    </w:p>
    <w:p w:rsidR="00B8368F" w:rsidRDefault="00B8368F" w:rsidP="00B8368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Number of Packages(Kg): _____________</w:t>
      </w:r>
    </w:p>
    <w:p w:rsidR="00B8368F" w:rsidRDefault="00B8368F" w:rsidP="00B8368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</w:rPr>
        <w:t>Total Volume (CBM): ____________________</w:t>
      </w:r>
    </w:p>
    <w:p w:rsidR="00B8368F" w:rsidRDefault="00B8368F" w:rsidP="00B8368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Dimensions per Package (L x W x H): __________________________________________ </w:t>
      </w:r>
    </w:p>
    <w:p w:rsidR="00B8368F" w:rsidRDefault="00B8368F" w:rsidP="00B8368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lastRenderedPageBreak/>
        <w:t>Type of Packaging (e.g., boxes, pallets, crates): ___________________________________</w:t>
      </w:r>
    </w:p>
    <w:p w:rsidR="00B8368F" w:rsidRDefault="00B8368F" w:rsidP="00B8368F">
      <w:r>
        <w:t xml:space="preserve">Preferred Mode of Transport: ☐ unimodal </w:t>
      </w:r>
      <w:r>
        <w:rPr>
          <w:rFonts w:ascii="Segoe UI Symbol" w:hAnsi="Segoe UI Symbol" w:cs="Segoe UI Symbol"/>
        </w:rPr>
        <w:t>☐</w:t>
      </w:r>
      <w:r>
        <w:t xml:space="preserve"> Multimodal</w:t>
      </w:r>
    </w:p>
    <w:p w:rsidR="00B8368F" w:rsidRDefault="00B8368F" w:rsidP="00B8368F">
      <w:pPr>
        <w:pStyle w:val="Heading2"/>
      </w:pPr>
      <w:r>
        <w:rPr>
          <w:lang w:val="en-GB"/>
        </w:rPr>
        <w:t>4</w:t>
      </w:r>
      <w:r>
        <w:t>. Additional Logistics Services Required</w:t>
      </w:r>
    </w:p>
    <w:p w:rsidR="00B8368F" w:rsidRDefault="00B8368F" w:rsidP="00B8368F">
      <w:r>
        <w:t>☐ Customs Clearing</w:t>
      </w:r>
    </w:p>
    <w:p w:rsidR="00B8368F" w:rsidRDefault="00B8368F" w:rsidP="00B8368F">
      <w:r>
        <w:t>☐ Inland Transportation</w:t>
      </w:r>
    </w:p>
    <w:p w:rsidR="00B8368F" w:rsidRDefault="00B8368F" w:rsidP="00B8368F">
      <w:r>
        <w:t>☐ Warehouse Service</w:t>
      </w:r>
    </w:p>
    <w:p w:rsidR="00B8368F" w:rsidRDefault="00B8368F" w:rsidP="00B8368F">
      <w:r>
        <w:t>☐ Door-to-Door Delivery</w:t>
      </w:r>
    </w:p>
    <w:p w:rsidR="00B8368F" w:rsidRDefault="00B8368F" w:rsidP="00B8368F">
      <w:r>
        <w:t>☐ Other (please specify): _________________________________</w:t>
      </w:r>
    </w:p>
    <w:p w:rsidR="00B8368F" w:rsidRDefault="00B8368F" w:rsidP="00B8368F">
      <w:pPr>
        <w:pStyle w:val="Heading2"/>
      </w:pPr>
      <w:r>
        <w:rPr>
          <w:lang w:val="en-GB"/>
        </w:rPr>
        <w:t>5</w:t>
      </w:r>
      <w:r>
        <w:t>. Preferred Schedule</w:t>
      </w:r>
    </w:p>
    <w:p w:rsidR="00B8368F" w:rsidRDefault="00B8368F" w:rsidP="00B8368F">
      <w:r>
        <w:t>Expected Date of Shipment: _______________________________</w:t>
      </w:r>
    </w:p>
    <w:p w:rsidR="00B8368F" w:rsidRDefault="00B8368F" w:rsidP="00B8368F">
      <w:r>
        <w:t>Expected Delivery Date: __________________________________</w:t>
      </w:r>
    </w:p>
    <w:p w:rsidR="00B8368F" w:rsidRDefault="00B8368F" w:rsidP="00B8368F">
      <w:pPr>
        <w:pStyle w:val="Heading2"/>
      </w:pPr>
      <w:r>
        <w:rPr>
          <w:lang w:val="en-GB"/>
        </w:rPr>
        <w:t>6</w:t>
      </w:r>
      <w:r>
        <w:t>. Remarks / Special Instructions</w:t>
      </w:r>
    </w:p>
    <w:p w:rsidR="00B8368F" w:rsidRDefault="00B8368F" w:rsidP="00B8368F">
      <w:r>
        <w:t>_______________________________________________________</w:t>
      </w:r>
    </w:p>
    <w:p w:rsidR="00B8368F" w:rsidRDefault="00B8368F" w:rsidP="00B8368F">
      <w:r>
        <w:t>_______________________________________________________</w:t>
      </w:r>
    </w:p>
    <w:p w:rsidR="00B8368F" w:rsidRDefault="00B8368F" w:rsidP="00B8368F">
      <w:pPr>
        <w:pStyle w:val="Heading2"/>
      </w:pPr>
      <w:r>
        <w:rPr>
          <w:lang w:val="en-GB"/>
        </w:rPr>
        <w:t>7</w:t>
      </w:r>
      <w:r>
        <w:t>. Authorized Signature</w:t>
      </w:r>
    </w:p>
    <w:p w:rsidR="00B8368F" w:rsidRDefault="00B8368F" w:rsidP="00B8368F">
      <w:r>
        <w:t>Name: ___________________________ Date: ________________</w:t>
      </w:r>
    </w:p>
    <w:p w:rsidR="00B8368F" w:rsidRDefault="00B8368F" w:rsidP="00B8368F">
      <w:r>
        <w:t>Signature: ________________________ Company Seal: _________</w:t>
      </w:r>
    </w:p>
    <w:p w:rsidR="00B8368F" w:rsidRDefault="00B8368F" w:rsidP="00B8368F"/>
    <w:p w:rsidR="00B8368F" w:rsidRDefault="00B8368F" w:rsidP="00B8368F"/>
    <w:p w:rsidR="00B8368F" w:rsidRDefault="00B8368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B8368F" w:rsidRDefault="00B8368F" w:rsidP="00B8368F"/>
    <w:p w:rsidR="00B8368F" w:rsidRDefault="00B8368F" w:rsidP="00B8368F"/>
    <w:p w:rsidR="00B8368F" w:rsidRDefault="00B8368F" w:rsidP="00B8368F"/>
    <w:p w:rsidR="00B8368F" w:rsidRPr="00B8368F" w:rsidRDefault="00B8368F" w:rsidP="00B8368F"/>
    <w:p w:rsidR="00B8368F" w:rsidRDefault="00B8368F">
      <w:pPr>
        <w:pStyle w:val="Heading1"/>
        <w:rPr>
          <w:lang w:val="en-GB"/>
        </w:rPr>
      </w:pPr>
    </w:p>
    <w:p w:rsidR="00963C37" w:rsidRDefault="007C29F9">
      <w:pPr>
        <w:pStyle w:val="Heading1"/>
        <w:rPr>
          <w:lang w:val="en-GB"/>
        </w:rPr>
      </w:pPr>
      <w:r>
        <w:rPr>
          <w:lang w:val="en-GB"/>
        </w:rPr>
        <w:t xml:space="preserve">TIKUR ABAY TRANSPORT AND LOGISTICS PLC(TATL) </w:t>
      </w:r>
    </w:p>
    <w:p w:rsidR="00963C37" w:rsidRDefault="007C29F9">
      <w:r w:rsidRPr="00B8368F">
        <w:rPr>
          <w:highlight w:val="yellow"/>
        </w:rPr>
        <w:t>Quotation Request Acceptance Form</w:t>
      </w:r>
    </w:p>
    <w:p w:rsidR="00963C37" w:rsidRDefault="007C29F9">
      <w:r>
        <w:t xml:space="preserve">This form serves as official confirmation that the customer accepts the quotation and related service terms provided by </w:t>
      </w:r>
      <w:r>
        <w:rPr>
          <w:lang w:val="en-GB"/>
        </w:rPr>
        <w:t>TATL</w:t>
      </w:r>
      <w:r>
        <w:t>.</w:t>
      </w:r>
    </w:p>
    <w:p w:rsidR="00963C37" w:rsidRDefault="007C29F9">
      <w:pPr>
        <w:pStyle w:val="Heading2"/>
      </w:pPr>
      <w:r>
        <w:t>1. Reference Information</w:t>
      </w:r>
    </w:p>
    <w:p w:rsidR="00963C37" w:rsidRDefault="007C29F9">
      <w:r>
        <w:t>Quotation Reference No.: _________________________________</w:t>
      </w:r>
    </w:p>
    <w:p w:rsidR="00963C37" w:rsidRDefault="007C29F9">
      <w:r>
        <w:t>Date of Quotation: _____________________________________</w:t>
      </w:r>
    </w:p>
    <w:p w:rsidR="00963C37" w:rsidRDefault="007C29F9">
      <w:r>
        <w:t>Customer Request No.: _________________________________</w:t>
      </w:r>
    </w:p>
    <w:p w:rsidR="00963C37" w:rsidRDefault="007C29F9">
      <w:pPr>
        <w:pStyle w:val="Heading2"/>
      </w:pPr>
      <w:r>
        <w:t>2. Customer / Company Information</w:t>
      </w:r>
    </w:p>
    <w:p w:rsidR="00963C37" w:rsidRDefault="007C29F9">
      <w:r>
        <w:t>Company Name: ________________________________________</w:t>
      </w:r>
    </w:p>
    <w:p w:rsidR="00963C37" w:rsidRDefault="007C29F9">
      <w:r>
        <w:t>Contact Person: ________________________________________</w:t>
      </w:r>
    </w:p>
    <w:p w:rsidR="00963C37" w:rsidRDefault="007C29F9">
      <w:r>
        <w:t>Telephone: ____________________  Email: ____________________</w:t>
      </w:r>
    </w:p>
    <w:p w:rsidR="00B8368F" w:rsidRDefault="007C29F9">
      <w:r>
        <w:t>Address: _______________________________________________</w:t>
      </w:r>
    </w:p>
    <w:p w:rsidR="00963C37" w:rsidRDefault="00B8368F">
      <w:r>
        <w:t>Country ____________________________________________</w:t>
      </w:r>
    </w:p>
    <w:p w:rsidR="00B8368F" w:rsidRDefault="00B8368F">
      <w:r>
        <w:t>TIN number _______________________________________</w:t>
      </w:r>
    </w:p>
    <w:p w:rsidR="00963C37" w:rsidRDefault="007C29F9">
      <w:pPr>
        <w:pStyle w:val="Heading2"/>
      </w:pPr>
      <w:r>
        <w:t>3. Acceptance Details</w:t>
      </w:r>
    </w:p>
    <w:p w:rsidR="00963C37" w:rsidRDefault="007C29F9">
      <w:r>
        <w:t xml:space="preserve">We, the undersigned, hereby accept the quotation provided by </w:t>
      </w:r>
      <w:r>
        <w:rPr>
          <w:lang w:val="en-GB"/>
        </w:rPr>
        <w:t>TATL</w:t>
      </w:r>
      <w:r>
        <w:t xml:space="preserve"> for the logistics and shipping services described below:</w:t>
      </w:r>
    </w:p>
    <w:p w:rsidR="00963C37" w:rsidRDefault="007C29F9">
      <w:r>
        <w:t>Service Description: ____________________________________</w:t>
      </w:r>
    </w:p>
    <w:p w:rsidR="00963C37" w:rsidRDefault="007C29F9">
      <w:r>
        <w:t>Accepted Amount / Rate: _______________________________</w:t>
      </w:r>
    </w:p>
    <w:p w:rsidR="00963C37" w:rsidRDefault="00B8368F">
      <w:pPr>
        <w:rPr>
          <w:lang w:val="en-GB"/>
        </w:rPr>
      </w:pPr>
      <w:r>
        <w:rPr>
          <w:lang w:val="en-GB"/>
        </w:rPr>
        <w:t xml:space="preserve">Sea freight </w:t>
      </w:r>
      <w:r w:rsidR="007C29F9">
        <w:rPr>
          <w:lang w:val="en-GB"/>
        </w:rPr>
        <w:t>:______________             clearance  _________________               Inland ____________________</w:t>
      </w:r>
    </w:p>
    <w:p w:rsidR="00963C37" w:rsidRDefault="007C29F9">
      <w:r>
        <w:t>Expected Service Start Date: ____________________________</w:t>
      </w:r>
    </w:p>
    <w:p w:rsidR="00963C37" w:rsidRDefault="007C29F9">
      <w:r>
        <w:t>Payment Terms: _______________________________________</w:t>
      </w:r>
    </w:p>
    <w:p w:rsidR="00963C37" w:rsidRDefault="007C29F9">
      <w:pPr>
        <w:pStyle w:val="Heading2"/>
      </w:pPr>
      <w:r>
        <w:t>4. Confirmation and Signature</w:t>
      </w:r>
    </w:p>
    <w:p w:rsidR="00963C37" w:rsidRDefault="007C29F9">
      <w:r>
        <w:t xml:space="preserve">By signing below, the customer confirms full acceptance of the quotation and the general terms and conditions of </w:t>
      </w:r>
      <w:r>
        <w:rPr>
          <w:lang w:val="en-GB"/>
        </w:rPr>
        <w:t>TATL</w:t>
      </w:r>
    </w:p>
    <w:p w:rsidR="00963C37" w:rsidRDefault="007C29F9">
      <w:r>
        <w:t>Customer Name: _______________________________________</w:t>
      </w:r>
    </w:p>
    <w:p w:rsidR="00963C37" w:rsidRDefault="007C29F9">
      <w:r>
        <w:lastRenderedPageBreak/>
        <w:t>Position / Title: ________________________________________</w:t>
      </w:r>
    </w:p>
    <w:p w:rsidR="00963C37" w:rsidRDefault="007C29F9">
      <w:r>
        <w:t>Signature: ________________________  Date: _______________</w:t>
      </w:r>
    </w:p>
    <w:p w:rsidR="00963C37" w:rsidRDefault="007C29F9">
      <w:r>
        <w:t>Company Seal: _________________________________________</w:t>
      </w:r>
    </w:p>
    <w:p w:rsidR="00963C37" w:rsidRDefault="007C29F9">
      <w:pPr>
        <w:pStyle w:val="Heading2"/>
      </w:pPr>
      <w:r>
        <w:t>5.</w:t>
      </w:r>
      <w:r>
        <w:rPr>
          <w:lang w:val="en-GB"/>
        </w:rPr>
        <w:t xml:space="preserve">TATL </w:t>
      </w:r>
      <w:r>
        <w:t>Representative Acknowledgment</w:t>
      </w:r>
    </w:p>
    <w:p w:rsidR="00963C37" w:rsidRDefault="007C29F9">
      <w:r>
        <w:t>Received and confirmed by: ______________________________</w:t>
      </w:r>
    </w:p>
    <w:p w:rsidR="00963C37" w:rsidRDefault="007C29F9">
      <w:r>
        <w:t>Position: _______________________________________________</w:t>
      </w:r>
    </w:p>
    <w:p w:rsidR="00963C37" w:rsidRDefault="007C29F9">
      <w:r>
        <w:t>Signature: ________________________  Date: _______________</w:t>
      </w:r>
    </w:p>
    <w:p w:rsidR="00B8368F" w:rsidRDefault="00B8368F"/>
    <w:p w:rsidR="00B8368F" w:rsidRDefault="00B8368F"/>
    <w:p w:rsidR="00B8368F" w:rsidRDefault="00B8368F"/>
    <w:p w:rsidR="009A0454" w:rsidRDefault="009A0454"/>
    <w:p w:rsidR="009A0454" w:rsidRDefault="009A0454"/>
    <w:p w:rsidR="009A0454" w:rsidRDefault="009A0454"/>
    <w:p w:rsidR="009A0454" w:rsidRDefault="009A0454"/>
    <w:p w:rsidR="009A0454" w:rsidRDefault="009A0454"/>
    <w:p w:rsidR="009A0454" w:rsidRDefault="009A0454"/>
    <w:p w:rsidR="009A0454" w:rsidRDefault="009A0454"/>
    <w:p w:rsidR="009A0454" w:rsidRDefault="009A0454"/>
    <w:p w:rsidR="009A0454" w:rsidRDefault="009A0454"/>
    <w:p w:rsidR="009A0454" w:rsidRDefault="009A0454"/>
    <w:p w:rsidR="009A0454" w:rsidRDefault="009A0454"/>
    <w:p w:rsidR="009A0454" w:rsidRDefault="009A0454"/>
    <w:p w:rsidR="009A0454" w:rsidRDefault="009A0454"/>
    <w:p w:rsidR="009A0454" w:rsidRDefault="009A0454"/>
    <w:p w:rsidR="009A0454" w:rsidRDefault="009A0454"/>
    <w:p w:rsidR="009A0454" w:rsidRDefault="009A0454"/>
    <w:p w:rsidR="009A0454" w:rsidRDefault="009A0454"/>
    <w:tbl>
      <w:tblPr>
        <w:tblpPr w:leftFromText="180" w:rightFromText="180" w:vertAnchor="text" w:horzAnchor="margin" w:tblpY="148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00"/>
        <w:gridCol w:w="851"/>
        <w:gridCol w:w="851"/>
        <w:gridCol w:w="1098"/>
        <w:gridCol w:w="1098"/>
        <w:gridCol w:w="472"/>
        <w:gridCol w:w="472"/>
        <w:gridCol w:w="45"/>
      </w:tblGrid>
      <w:tr w:rsidR="009A0454" w:rsidRPr="006A05F5" w:rsidTr="00CF1F0E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A0454" w:rsidRPr="006A05F5" w:rsidRDefault="009A0454" w:rsidP="00CF1F0E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6A05F5">
              <w:rPr>
                <w:rFonts w:eastAsia="Times New Roman"/>
                <w:b/>
                <w:bCs/>
              </w:rPr>
              <w:t>Charge Type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A0454" w:rsidRPr="006A05F5" w:rsidRDefault="009A0454" w:rsidP="00CF1F0E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6A05F5">
              <w:rPr>
                <w:rFonts w:eastAsia="Times New Roman"/>
                <w:b/>
                <w:bCs/>
              </w:rPr>
              <w:t>Unit / Container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A0454" w:rsidRPr="006A05F5" w:rsidRDefault="009A0454" w:rsidP="00CF1F0E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6A05F5">
              <w:rPr>
                <w:rFonts w:eastAsia="Times New Roman"/>
                <w:b/>
                <w:bCs/>
              </w:rPr>
              <w:t>Rate (USD)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A0454" w:rsidRPr="006A05F5" w:rsidRDefault="009A0454" w:rsidP="00CF1F0E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6A05F5">
              <w:rPr>
                <w:rFonts w:eastAsia="Times New Roman"/>
                <w:b/>
                <w:bCs/>
              </w:rPr>
              <w:t>Validity</w:t>
            </w:r>
          </w:p>
        </w:tc>
      </w:tr>
      <w:tr w:rsidR="009A0454" w:rsidRPr="006A05F5" w:rsidTr="00CF1F0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  <w:r w:rsidRPr="006A05F5">
              <w:rPr>
                <w:rFonts w:eastAsia="Times New Roman"/>
                <w:b/>
                <w:bCs/>
              </w:rPr>
              <w:t>Sea Freight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  <w:r w:rsidRPr="006A05F5">
              <w:rPr>
                <w:rFonts w:eastAsia="Times New Roman"/>
              </w:rPr>
              <w:t>20 ft container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  <w:r w:rsidRPr="006A05F5">
              <w:rPr>
                <w:rFonts w:eastAsia="Times New Roman"/>
              </w:rPr>
              <w:t>1,500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A0454" w:rsidRDefault="009A0454" w:rsidP="00CF1F0E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6 month</w:t>
            </w:r>
          </w:p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9A0454" w:rsidRPr="006A05F5" w:rsidTr="00CF1F0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  <w:r w:rsidRPr="006A05F5">
              <w:rPr>
                <w:rFonts w:eastAsia="Times New Roman"/>
              </w:rPr>
              <w:t>40 ft container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  <w:r w:rsidRPr="006A05F5">
              <w:rPr>
                <w:rFonts w:eastAsia="Times New Roman"/>
              </w:rPr>
              <w:t>2,800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A0454" w:rsidRDefault="009A0454" w:rsidP="00CF1F0E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6 month</w:t>
            </w:r>
          </w:p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9A0454" w:rsidRPr="006A05F5" w:rsidTr="00CF1F0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  <w:r w:rsidRPr="006A05F5">
              <w:rPr>
                <w:rFonts w:eastAsia="Times New Roman"/>
                <w:b/>
                <w:bCs/>
              </w:rPr>
              <w:t>Clearance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  <w:r w:rsidRPr="006A05F5">
              <w:rPr>
                <w:rFonts w:eastAsia="Times New Roman"/>
              </w:rPr>
              <w:t>20 ft container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  <w:r w:rsidRPr="006A05F5">
              <w:rPr>
                <w:rFonts w:eastAsia="Times New Roman"/>
              </w:rPr>
              <w:t>570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  <w:r w:rsidRPr="006A05F5">
              <w:rPr>
                <w:rFonts w:eastAsia="Times New Roman"/>
              </w:rPr>
              <w:t>3 months</w:t>
            </w:r>
          </w:p>
        </w:tc>
      </w:tr>
      <w:tr w:rsidR="009A0454" w:rsidRPr="006A05F5" w:rsidTr="00CF1F0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  <w:r w:rsidRPr="006A05F5">
              <w:rPr>
                <w:rFonts w:eastAsia="Times New Roman"/>
              </w:rPr>
              <w:t>40 ft container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  <w:r w:rsidRPr="006A05F5">
              <w:rPr>
                <w:rFonts w:eastAsia="Times New Roman"/>
              </w:rPr>
              <w:t>940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  <w:r w:rsidRPr="006A05F5">
              <w:rPr>
                <w:rFonts w:eastAsia="Times New Roman"/>
              </w:rPr>
              <w:t>3 months</w:t>
            </w:r>
          </w:p>
        </w:tc>
      </w:tr>
      <w:tr w:rsidR="009A0454" w:rsidRPr="006A05F5" w:rsidTr="00CF1F0E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  <w:r w:rsidRPr="006A05F5">
              <w:rPr>
                <w:rFonts w:eastAsia="Times New Roman"/>
                <w:b/>
                <w:bCs/>
              </w:rPr>
              <w:t>Inland Transport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  <w:r w:rsidRPr="006A05F5">
              <w:rPr>
                <w:rFonts w:eastAsia="Times New Roman"/>
              </w:rPr>
              <w:t>Any container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  <w:r w:rsidRPr="006A05F5">
              <w:rPr>
                <w:rFonts w:eastAsia="Times New Roman"/>
              </w:rPr>
              <w:t>Dynamic / pre-defined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  <w:r w:rsidRPr="006A05F5">
              <w:rPr>
                <w:rFonts w:eastAsia="Times New Roman"/>
              </w:rPr>
              <w:t>3 months</w:t>
            </w:r>
          </w:p>
        </w:tc>
      </w:tr>
      <w:tr w:rsidR="009A0454" w:rsidRPr="006A05F5" w:rsidTr="00CF1F0E">
        <w:trPr>
          <w:gridBefore w:val="1"/>
          <w:tblHeader/>
          <w:tblCellSpacing w:w="15" w:type="dxa"/>
        </w:trPr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</w:p>
        </w:tc>
      </w:tr>
      <w:tr w:rsidR="009A0454" w:rsidRPr="006A05F5" w:rsidTr="00CF1F0E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9A0454" w:rsidRPr="006A05F5" w:rsidTr="00CF1F0E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9A0454" w:rsidRPr="006A05F5" w:rsidTr="00CF1F0E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9A0454" w:rsidRPr="006A05F5" w:rsidTr="00CF1F0E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9A0454" w:rsidRPr="006A05F5" w:rsidTr="00CF1F0E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0" w:type="auto"/>
            <w:gridSpan w:val="2"/>
            <w:vAlign w:val="center"/>
          </w:tcPr>
          <w:p w:rsidR="009A0454" w:rsidRPr="006A05F5" w:rsidRDefault="009A0454" w:rsidP="00CF1F0E">
            <w:pPr>
              <w:spacing w:after="0" w:line="240" w:lineRule="auto"/>
              <w:rPr>
                <w:rFonts w:eastAsia="Times New Roman"/>
              </w:rPr>
            </w:pPr>
          </w:p>
        </w:tc>
      </w:tr>
    </w:tbl>
    <w:p w:rsidR="009A0454" w:rsidRDefault="009A0454">
      <w:bookmarkStart w:id="0" w:name="_GoBack"/>
      <w:bookmarkEnd w:id="0"/>
    </w:p>
    <w:sectPr w:rsidR="009A045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7BBC" w:rsidRDefault="00C37BBC">
      <w:pPr>
        <w:spacing w:line="240" w:lineRule="auto"/>
      </w:pPr>
      <w:r>
        <w:separator/>
      </w:r>
    </w:p>
  </w:endnote>
  <w:endnote w:type="continuationSeparator" w:id="0">
    <w:p w:rsidR="00C37BBC" w:rsidRDefault="00C37B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Noto Serif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7BBC" w:rsidRDefault="00C37BBC">
      <w:pPr>
        <w:spacing w:after="0"/>
      </w:pPr>
      <w:r>
        <w:separator/>
      </w:r>
    </w:p>
  </w:footnote>
  <w:footnote w:type="continuationSeparator" w:id="0">
    <w:p w:rsidR="00C37BBC" w:rsidRDefault="00C37B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A4C4EB2"/>
    <w:multiLevelType w:val="singleLevel"/>
    <w:tmpl w:val="CA4C4EB2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2C93BAB"/>
    <w:multiLevelType w:val="multilevel"/>
    <w:tmpl w:val="22C93B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43172"/>
    <w:multiLevelType w:val="multilevel"/>
    <w:tmpl w:val="54243172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29F9"/>
    <w:rsid w:val="00963C37"/>
    <w:rsid w:val="009A0454"/>
    <w:rsid w:val="00AA1D8D"/>
    <w:rsid w:val="00B47730"/>
    <w:rsid w:val="00B8368F"/>
    <w:rsid w:val="00C37BBC"/>
    <w:rsid w:val="00CB0664"/>
    <w:rsid w:val="00FC693F"/>
    <w:rsid w:val="518B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8D3B4"/>
  <w14:defaultImageDpi w14:val="300"/>
  <w15:docId w15:val="{FEF2B69C-ADEF-4033-AD81-0B1159DCE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B25E10-5C17-4F0F-B2B2-C3EAB9C3B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3</cp:revision>
  <dcterms:created xsi:type="dcterms:W3CDTF">2025-11-06T12:29:00Z</dcterms:created>
  <dcterms:modified xsi:type="dcterms:W3CDTF">2025-11-06T12:39:00Z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99457C81F6BD4573ACF9DEF1DE504C2E_12</vt:lpwstr>
  </property>
</Properties>
</file>